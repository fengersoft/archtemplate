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3D1C0">
      <w:pPr>
        <w:pStyle w:val="32"/>
      </w:pPr>
      <w:r>
        <w:t>项目开发信息（含前端/后端）</w:t>
      </w:r>
    </w:p>
    <w:p w14:paraId="1FE99B11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开发环境</w:t>
      </w:r>
    </w:p>
    <w:tbl>
      <w:tblPr>
        <w:tblStyle w:val="34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6701"/>
      </w:tblGrid>
      <w:tr w14:paraId="716A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4" w:type="dxa"/>
            <w:vAlign w:val="center"/>
          </w:tcPr>
          <w:p w14:paraId="307FC0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类别</w:t>
            </w:r>
          </w:p>
        </w:tc>
        <w:tc>
          <w:tcPr>
            <w:tcW w:w="6701" w:type="dxa"/>
            <w:vAlign w:val="center"/>
          </w:tcPr>
          <w:p w14:paraId="0E5481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值</w:t>
            </w:r>
          </w:p>
        </w:tc>
      </w:tr>
      <w:tr w14:paraId="6F75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04" w:type="dxa"/>
            <w:vAlign w:val="center"/>
          </w:tcPr>
          <w:p w14:paraId="6C4C8A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操作系统</w:t>
            </w:r>
          </w:p>
        </w:tc>
        <w:tc>
          <w:tcPr>
            <w:tcW w:w="6701" w:type="dxa"/>
            <w:vAlign w:val="center"/>
          </w:tcPr>
          <w:p w14:paraId="7034CE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Windows</w:t>
            </w:r>
          </w:p>
        </w:tc>
      </w:tr>
      <w:tr w14:paraId="347C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vAlign w:val="center"/>
          </w:tcPr>
          <w:p w14:paraId="4AE56C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访问方式</w:t>
            </w:r>
          </w:p>
        </w:tc>
        <w:tc>
          <w:tcPr>
            <w:tcW w:w="6701" w:type="dxa"/>
            <w:vAlign w:val="center"/>
          </w:tcPr>
          <w:p w14:paraId="734C67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通过Chrome、Edge访问</w:t>
            </w:r>
          </w:p>
        </w:tc>
      </w:tr>
      <w:tr w14:paraId="7C680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vAlign w:val="center"/>
          </w:tcPr>
          <w:p w14:paraId="31F083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服务器</w:t>
            </w:r>
          </w:p>
        </w:tc>
        <w:tc>
          <w:tcPr>
            <w:tcW w:w="6701" w:type="dxa"/>
            <w:vAlign w:val="center"/>
          </w:tcPr>
          <w:p w14:paraId="75191C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Tmocat 9</w:t>
            </w:r>
          </w:p>
        </w:tc>
      </w:tr>
      <w:tr w14:paraId="22FD4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vAlign w:val="center"/>
          </w:tcPr>
          <w:p w14:paraId="299AE3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JDK版本</w:t>
            </w:r>
          </w:p>
        </w:tc>
        <w:tc>
          <w:tcPr>
            <w:tcW w:w="6701" w:type="dxa"/>
            <w:vAlign w:val="center"/>
          </w:tcPr>
          <w:p w14:paraId="37AFD9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1.8</w:t>
            </w:r>
          </w:p>
        </w:tc>
      </w:tr>
      <w:tr w14:paraId="3D32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vAlign w:val="center"/>
          </w:tcPr>
          <w:p w14:paraId="2C97EA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Maven</w:t>
            </w:r>
          </w:p>
        </w:tc>
        <w:tc>
          <w:tcPr>
            <w:tcW w:w="6701" w:type="dxa"/>
            <w:vAlign w:val="center"/>
          </w:tcPr>
          <w:p w14:paraId="2D9CE1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Maven 3.6.3+</w:t>
            </w:r>
          </w:p>
        </w:tc>
      </w:tr>
      <w:tr w14:paraId="208D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vAlign w:val="center"/>
          </w:tcPr>
          <w:p w14:paraId="243DC8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开发工具</w:t>
            </w:r>
          </w:p>
        </w:tc>
        <w:tc>
          <w:tcPr>
            <w:tcW w:w="6701" w:type="dxa"/>
            <w:vAlign w:val="center"/>
          </w:tcPr>
          <w:p w14:paraId="479DC2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VsCode、Idea、Dbeaver、git</w:t>
            </w:r>
          </w:p>
        </w:tc>
      </w:tr>
      <w:tr w14:paraId="34AD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4" w:type="dxa"/>
            <w:vAlign w:val="center"/>
          </w:tcPr>
          <w:p w14:paraId="32BC2A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配置记录日期</w:t>
            </w:r>
          </w:p>
        </w:tc>
        <w:tc>
          <w:tcPr>
            <w:tcW w:w="6701" w:type="dxa"/>
            <w:vAlign w:val="center"/>
          </w:tcPr>
          <w:p w14:paraId="69776B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2023.03.26</w:t>
            </w:r>
          </w:p>
        </w:tc>
      </w:tr>
    </w:tbl>
    <w:p w14:paraId="0E980A4E"/>
    <w:p w14:paraId="3EFCA471">
      <w:pPr>
        <w:pStyle w:val="3"/>
        <w:rPr>
          <w:rFonts w:hint="eastAsia" w:eastAsia="宋体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项目概况</w:t>
      </w:r>
    </w:p>
    <w:tbl>
      <w:tblPr>
        <w:tblStyle w:val="34"/>
        <w:tblW w:w="86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6802"/>
      </w:tblGrid>
      <w:tr w14:paraId="50A16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0" w:type="dxa"/>
            <w:vAlign w:val="center"/>
          </w:tcPr>
          <w:p w14:paraId="436EB3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类别</w:t>
            </w:r>
          </w:p>
        </w:tc>
        <w:tc>
          <w:tcPr>
            <w:tcW w:w="6802" w:type="dxa"/>
            <w:vAlign w:val="center"/>
          </w:tcPr>
          <w:p w14:paraId="6F9643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值</w:t>
            </w:r>
          </w:p>
        </w:tc>
      </w:tr>
      <w:tr w14:paraId="1134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60" w:type="dxa"/>
            <w:vAlign w:val="center"/>
          </w:tcPr>
          <w:p w14:paraId="001FD6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/>
                <w:lang w:val="en-US" w:eastAsia="zh-CN"/>
              </w:rPr>
            </w:pPr>
            <w:r>
              <w:rPr>
                <w:rFonts w:hint="eastAsia" w:eastAsia="宋体"/>
                <w:b w:val="0"/>
                <w:bCs/>
                <w:lang w:val="en-US" w:eastAsia="zh-CN"/>
              </w:rPr>
              <w:t>项目说明</w:t>
            </w:r>
          </w:p>
        </w:tc>
        <w:tc>
          <w:tcPr>
            <w:tcW w:w="6802" w:type="dxa"/>
            <w:vAlign w:val="center"/>
          </w:tcPr>
          <w:p w14:paraId="4A8F45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b w:val="0"/>
                <w:bCs/>
                <w:lang w:val="en-US" w:eastAsia="zh-CN"/>
              </w:rPr>
            </w:pPr>
          </w:p>
        </w:tc>
      </w:tr>
      <w:tr w14:paraId="694D1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0" w:type="dxa"/>
            <w:vAlign w:val="center"/>
          </w:tcPr>
          <w:p w14:paraId="7734AB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前端</w:t>
            </w:r>
          </w:p>
        </w:tc>
        <w:tc>
          <w:tcPr>
            <w:tcW w:w="6802" w:type="dxa"/>
            <w:vAlign w:val="center"/>
          </w:tcPr>
          <w:p w14:paraId="632080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  <w:tr w14:paraId="2D69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0" w:type="dxa"/>
            <w:vAlign w:val="center"/>
          </w:tcPr>
          <w:p w14:paraId="45EFB15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后端</w:t>
            </w:r>
          </w:p>
        </w:tc>
        <w:tc>
          <w:tcPr>
            <w:tcW w:w="6802" w:type="dxa"/>
            <w:vAlign w:val="center"/>
          </w:tcPr>
          <w:p w14:paraId="39DA10F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</w:p>
        </w:tc>
      </w:tr>
      <w:tr w14:paraId="0193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0" w:type="dxa"/>
            <w:vAlign w:val="center"/>
          </w:tcPr>
          <w:p w14:paraId="2DAEC1F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采集端服务</w:t>
            </w:r>
          </w:p>
        </w:tc>
        <w:tc>
          <w:tcPr>
            <w:tcW w:w="6802" w:type="dxa"/>
            <w:vAlign w:val="center"/>
          </w:tcPr>
          <w:p w14:paraId="16B41B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</w:p>
        </w:tc>
      </w:tr>
      <w:tr w14:paraId="0701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60" w:type="dxa"/>
            <w:vAlign w:val="center"/>
          </w:tcPr>
          <w:p w14:paraId="65B2F88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文件服务</w:t>
            </w:r>
          </w:p>
        </w:tc>
        <w:tc>
          <w:tcPr>
            <w:tcW w:w="6802" w:type="dxa"/>
            <w:vAlign w:val="center"/>
          </w:tcPr>
          <w:p w14:paraId="1925B1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lang w:val="en-US" w:eastAsia="zh-CN"/>
              </w:rPr>
            </w:pPr>
          </w:p>
        </w:tc>
      </w:tr>
    </w:tbl>
    <w:p w14:paraId="1C8BF90C">
      <w:pPr>
        <w:rPr>
          <w:rFonts w:hint="default"/>
          <w:lang w:val="en-US" w:eastAsia="zh-CN"/>
        </w:rPr>
      </w:pPr>
    </w:p>
    <w:p w14:paraId="5208B0ED">
      <w:pPr>
        <w:rPr>
          <w:rFonts w:hint="default"/>
          <w:lang w:val="en-US" w:eastAsia="zh-CN"/>
        </w:rPr>
      </w:pPr>
    </w:p>
    <w:p w14:paraId="017CE9A2">
      <w:pPr>
        <w:pStyle w:val="3"/>
      </w:pPr>
      <w:r>
        <w:t>数据库</w:t>
      </w:r>
    </w:p>
    <w:tbl>
      <w:tblPr>
        <w:tblStyle w:val="34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6907"/>
      </w:tblGrid>
      <w:tr w14:paraId="532F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06BC0784">
            <w:pPr>
              <w:snapToGrid w:val="0"/>
              <w:spacing w:after="0" w:line="240" w:lineRule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类别</w:t>
            </w:r>
          </w:p>
        </w:tc>
        <w:tc>
          <w:tcPr>
            <w:tcW w:w="6907" w:type="dxa"/>
          </w:tcPr>
          <w:p w14:paraId="6DF91CDE">
            <w:pPr>
              <w:snapToGrid w:val="0"/>
              <w:spacing w:after="0" w:line="240" w:lineRule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值</w:t>
            </w:r>
          </w:p>
        </w:tc>
      </w:tr>
      <w:tr w14:paraId="71F4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3EB30CA6">
            <w:pPr>
              <w:snapToGrid w:val="0"/>
              <w:spacing w:after="0" w:line="240" w:lineRule="auto"/>
            </w:pPr>
            <w:r>
              <w:t>类型/版本</w:t>
            </w:r>
          </w:p>
        </w:tc>
        <w:tc>
          <w:tcPr>
            <w:tcW w:w="6907" w:type="dxa"/>
          </w:tcPr>
          <w:p w14:paraId="2751D8AA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</w:p>
        </w:tc>
      </w:tr>
      <w:tr w14:paraId="1330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21A1ABF8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内部版本</w:t>
            </w:r>
          </w:p>
        </w:tc>
        <w:tc>
          <w:tcPr>
            <w:tcW w:w="6907" w:type="dxa"/>
          </w:tcPr>
          <w:p w14:paraId="5B14DB09">
            <w:pPr>
              <w:snapToGrid w:val="0"/>
              <w:spacing w:after="0" w:line="240" w:lineRule="auto"/>
              <w:rPr>
                <w:rFonts w:hint="eastAsia" w:eastAsia="宋体"/>
                <w:lang w:val="en-US" w:eastAsia="zh-CN"/>
              </w:rPr>
            </w:pPr>
          </w:p>
        </w:tc>
      </w:tr>
      <w:tr w14:paraId="16F6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5612A17D">
            <w:pPr>
              <w:snapToGrid w:val="0"/>
              <w:spacing w:after="0" w:line="240" w:lineRule="auto"/>
            </w:pPr>
            <w:r>
              <w:t>主机地址</w:t>
            </w:r>
          </w:p>
        </w:tc>
        <w:tc>
          <w:tcPr>
            <w:tcW w:w="6907" w:type="dxa"/>
          </w:tcPr>
          <w:p w14:paraId="3F9C8B63">
            <w:pPr>
              <w:snapToGrid w:val="0"/>
              <w:spacing w:after="0" w:line="240" w:lineRule="auto"/>
            </w:pPr>
          </w:p>
        </w:tc>
      </w:tr>
      <w:tr w14:paraId="04CE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5DB0C7DB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端口</w:t>
            </w:r>
          </w:p>
        </w:tc>
        <w:tc>
          <w:tcPr>
            <w:tcW w:w="6907" w:type="dxa"/>
          </w:tcPr>
          <w:p w14:paraId="4A66D207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</w:p>
        </w:tc>
      </w:tr>
      <w:tr w14:paraId="0C5D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5D60679A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兼容模式</w:t>
            </w:r>
          </w:p>
        </w:tc>
        <w:tc>
          <w:tcPr>
            <w:tcW w:w="6907" w:type="dxa"/>
          </w:tcPr>
          <w:p w14:paraId="23E1EE8C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</w:p>
        </w:tc>
      </w:tr>
      <w:tr w14:paraId="14D08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61DB2186">
            <w:pPr>
              <w:snapToGrid w:val="0"/>
              <w:spacing w:after="0" w:line="240" w:lineRule="auto"/>
            </w:pPr>
            <w:r>
              <w:t>数据库名</w:t>
            </w:r>
          </w:p>
        </w:tc>
        <w:tc>
          <w:tcPr>
            <w:tcW w:w="6907" w:type="dxa"/>
          </w:tcPr>
          <w:p w14:paraId="2408524C">
            <w:pPr>
              <w:snapToGrid w:val="0"/>
              <w:spacing w:after="0" w:line="240" w:lineRule="auto"/>
            </w:pPr>
          </w:p>
        </w:tc>
      </w:tr>
      <w:tr w14:paraId="7606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38D04207">
            <w:pPr>
              <w:snapToGrid w:val="0"/>
              <w:spacing w:after="0" w:line="240" w:lineRule="auto"/>
            </w:pPr>
            <w:r>
              <w:t>用户名</w:t>
            </w:r>
          </w:p>
        </w:tc>
        <w:tc>
          <w:tcPr>
            <w:tcW w:w="6907" w:type="dxa"/>
          </w:tcPr>
          <w:p w14:paraId="031A08C8">
            <w:pPr>
              <w:snapToGrid w:val="0"/>
              <w:spacing w:after="0" w:line="240" w:lineRule="auto"/>
            </w:pPr>
          </w:p>
        </w:tc>
      </w:tr>
      <w:tr w14:paraId="4F8A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68A7006F">
            <w:pPr>
              <w:snapToGrid w:val="0"/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密码</w:t>
            </w:r>
          </w:p>
        </w:tc>
        <w:tc>
          <w:tcPr>
            <w:tcW w:w="6907" w:type="dxa"/>
          </w:tcPr>
          <w:p w14:paraId="32E5E951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</w:p>
        </w:tc>
      </w:tr>
      <w:tr w14:paraId="5C0F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72E57F22">
            <w:pPr>
              <w:snapToGrid w:val="0"/>
              <w:spacing w:after="0" w:line="240" w:lineRule="auto"/>
            </w:pPr>
            <w:r>
              <w:t>连接字符串</w:t>
            </w:r>
          </w:p>
        </w:tc>
        <w:tc>
          <w:tcPr>
            <w:tcW w:w="6907" w:type="dxa"/>
          </w:tcPr>
          <w:p w14:paraId="7BF1C9A6">
            <w:pPr>
              <w:snapToGrid w:val="0"/>
              <w:spacing w:after="0" w:line="240" w:lineRule="auto"/>
            </w:pPr>
          </w:p>
        </w:tc>
      </w:tr>
      <w:tr w14:paraId="6A92F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7FD3947C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Maven注入命令</w:t>
            </w:r>
          </w:p>
        </w:tc>
        <w:tc>
          <w:tcPr>
            <w:tcW w:w="6907" w:type="dxa"/>
          </w:tcPr>
          <w:p w14:paraId="28424695">
            <w:pPr>
              <w:snapToGrid w:val="0"/>
              <w:spacing w:after="0" w:line="240" w:lineRule="auto"/>
              <w:rPr>
                <w:rFonts w:hint="eastAsia"/>
              </w:rPr>
            </w:pPr>
          </w:p>
        </w:tc>
      </w:tr>
      <w:tr w14:paraId="7720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9" w:type="dxa"/>
          </w:tcPr>
          <w:p w14:paraId="3DD5CEAC">
            <w:pPr>
              <w:snapToGrid w:val="0"/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驱动字符串</w:t>
            </w:r>
          </w:p>
        </w:tc>
        <w:tc>
          <w:tcPr>
            <w:tcW w:w="6907" w:type="dxa"/>
          </w:tcPr>
          <w:p w14:paraId="6279AE2B">
            <w:pPr>
              <w:snapToGrid w:val="0"/>
              <w:spacing w:after="0" w:line="240" w:lineRule="auto"/>
              <w:rPr>
                <w:rFonts w:hint="eastAsia"/>
              </w:rPr>
            </w:pPr>
          </w:p>
        </w:tc>
      </w:tr>
    </w:tbl>
    <w:p w14:paraId="319E7F33"/>
    <w:p w14:paraId="0A394C9E">
      <w:pPr>
        <w:pStyle w:val="3"/>
      </w:pPr>
      <w:r>
        <w:t>源代码分支</w:t>
      </w:r>
    </w:p>
    <w:tbl>
      <w:tblPr>
        <w:tblStyle w:val="34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6807"/>
      </w:tblGrid>
      <w:tr w14:paraId="2386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33" w:type="dxa"/>
            <w:vAlign w:val="center"/>
          </w:tcPr>
          <w:p w14:paraId="0C26DB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类别</w:t>
            </w:r>
          </w:p>
        </w:tc>
        <w:tc>
          <w:tcPr>
            <w:tcW w:w="6807" w:type="dxa"/>
            <w:vAlign w:val="center"/>
          </w:tcPr>
          <w:p w14:paraId="77B664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值</w:t>
            </w:r>
          </w:p>
        </w:tc>
      </w:tr>
      <w:tr w14:paraId="2632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vAlign w:val="center"/>
          </w:tcPr>
          <w:p w14:paraId="1471A3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22"/>
              </w:rPr>
            </w:pPr>
            <w:r>
              <w:rPr>
                <w:rFonts w:ascii="Cambria" w:eastAsia="ＭＳ 明朝"/>
                <w:sz w:val="22"/>
              </w:rPr>
              <w:t>版本控制工具</w:t>
            </w:r>
          </w:p>
        </w:tc>
        <w:tc>
          <w:tcPr>
            <w:tcW w:w="6807" w:type="dxa"/>
            <w:vAlign w:val="center"/>
          </w:tcPr>
          <w:p w14:paraId="212512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mbria" w:eastAsia="ＭＳ 明朝"/>
                <w:sz w:val="22"/>
                <w:lang w:val="en-US" w:eastAsia="zh-CN"/>
              </w:rPr>
            </w:pPr>
            <w:r>
              <w:rPr>
                <w:rFonts w:hint="eastAsia" w:ascii="Cambria" w:eastAsia="ＭＳ 明朝"/>
                <w:sz w:val="22"/>
                <w:lang w:val="en-US" w:eastAsia="zh-CN"/>
              </w:rPr>
              <w:t>GIT</w:t>
            </w:r>
          </w:p>
        </w:tc>
      </w:tr>
      <w:tr w14:paraId="5F3B6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vAlign w:val="center"/>
          </w:tcPr>
          <w:p w14:paraId="314C34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ＭＳ 明朝"/>
                <w:sz w:val="22"/>
                <w:lang w:val="en-US" w:eastAsia="zh-CN"/>
              </w:rPr>
            </w:pPr>
            <w:r>
              <w:rPr>
                <w:rFonts w:hint="eastAsia" w:ascii="Cambria" w:eastAsia="ＭＳ 明朝"/>
                <w:sz w:val="22"/>
                <w:lang w:val="en-US" w:eastAsia="zh-CN"/>
              </w:rPr>
              <w:t>前端地址</w:t>
            </w:r>
          </w:p>
        </w:tc>
        <w:tc>
          <w:tcPr>
            <w:tcW w:w="6807" w:type="dxa"/>
            <w:vAlign w:val="center"/>
          </w:tcPr>
          <w:p w14:paraId="3CE7C4C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22"/>
              </w:rPr>
            </w:pPr>
          </w:p>
        </w:tc>
      </w:tr>
      <w:tr w14:paraId="4A35E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vAlign w:val="center"/>
          </w:tcPr>
          <w:p w14:paraId="25E2129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mbria" w:eastAsia="ＭＳ 明朝"/>
                <w:sz w:val="22"/>
              </w:rPr>
            </w:pPr>
            <w:r>
              <w:rPr>
                <w:rFonts w:ascii="Cambria" w:eastAsia="ＭＳ 明朝"/>
                <w:sz w:val="22"/>
              </w:rPr>
              <w:t>分支</w:t>
            </w:r>
          </w:p>
        </w:tc>
        <w:tc>
          <w:tcPr>
            <w:tcW w:w="6807" w:type="dxa"/>
            <w:vAlign w:val="center"/>
          </w:tcPr>
          <w:p w14:paraId="32060E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mbria" w:eastAsia="宋体"/>
                <w:sz w:val="22"/>
                <w:lang w:eastAsia="zh-CN"/>
              </w:rPr>
            </w:pPr>
          </w:p>
        </w:tc>
      </w:tr>
      <w:tr w14:paraId="54C8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vAlign w:val="center"/>
          </w:tcPr>
          <w:p w14:paraId="0FD68BB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/>
                <w:sz w:val="22"/>
                <w:lang w:val="en-US" w:eastAsia="zh-CN"/>
              </w:rPr>
            </w:pPr>
            <w:r>
              <w:rPr>
                <w:rFonts w:hint="eastAsia" w:ascii="Cambria" w:eastAsia="宋体"/>
                <w:sz w:val="22"/>
                <w:lang w:val="en-US" w:eastAsia="zh-CN"/>
              </w:rPr>
              <w:t>后端地址</w:t>
            </w:r>
          </w:p>
        </w:tc>
        <w:tc>
          <w:tcPr>
            <w:tcW w:w="6807" w:type="dxa"/>
            <w:vAlign w:val="center"/>
          </w:tcPr>
          <w:p w14:paraId="36F6C9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Cambria" w:eastAsia="ＭＳ 明朝"/>
                <w:sz w:val="22"/>
              </w:rPr>
            </w:pPr>
          </w:p>
        </w:tc>
      </w:tr>
      <w:tr w14:paraId="5603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3" w:type="dxa"/>
            <w:vAlign w:val="center"/>
          </w:tcPr>
          <w:p w14:paraId="606753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Cambria" w:eastAsia="宋体"/>
                <w:sz w:val="22"/>
                <w:lang w:val="en-US" w:eastAsia="zh-CN"/>
              </w:rPr>
            </w:pPr>
            <w:r>
              <w:rPr>
                <w:rFonts w:hint="eastAsia" w:ascii="Cambria" w:eastAsia="宋体"/>
                <w:sz w:val="22"/>
                <w:lang w:val="en-US" w:eastAsia="zh-CN"/>
              </w:rPr>
              <w:t>分支</w:t>
            </w:r>
          </w:p>
        </w:tc>
        <w:tc>
          <w:tcPr>
            <w:tcW w:w="6807" w:type="dxa"/>
            <w:vAlign w:val="center"/>
          </w:tcPr>
          <w:p w14:paraId="3B4DF87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Cambria" w:eastAsia="宋体"/>
                <w:sz w:val="22"/>
                <w:lang w:val="en-US" w:eastAsia="zh-CN"/>
              </w:rPr>
            </w:pPr>
          </w:p>
        </w:tc>
      </w:tr>
    </w:tbl>
    <w:p w14:paraId="4E28B7BB"/>
    <w:p w14:paraId="4D3F16E1">
      <w:pPr>
        <w:pStyle w:val="3"/>
      </w:pPr>
      <w:r>
        <w:t>前端</w:t>
      </w:r>
    </w:p>
    <w:tbl>
      <w:tblPr>
        <w:tblStyle w:val="34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6806"/>
      </w:tblGrid>
      <w:tr w14:paraId="0373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34" w:type="dxa"/>
            <w:vAlign w:val="center"/>
          </w:tcPr>
          <w:p w14:paraId="733E6A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类别</w:t>
            </w:r>
          </w:p>
        </w:tc>
        <w:tc>
          <w:tcPr>
            <w:tcW w:w="6806" w:type="dxa"/>
            <w:vAlign w:val="center"/>
          </w:tcPr>
          <w:p w14:paraId="69DAF3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 w:eastAsia="宋体"/>
                <w:b/>
                <w:lang w:val="en-US" w:eastAsia="zh-CN"/>
              </w:rPr>
              <w:t>值</w:t>
            </w:r>
          </w:p>
        </w:tc>
      </w:tr>
      <w:tr w14:paraId="3BF4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4" w:type="dxa"/>
            <w:vAlign w:val="center"/>
          </w:tcPr>
          <w:p w14:paraId="644FDA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前端框架</w:t>
            </w:r>
          </w:p>
        </w:tc>
        <w:tc>
          <w:tcPr>
            <w:tcW w:w="6806" w:type="dxa"/>
            <w:vAlign w:val="center"/>
          </w:tcPr>
          <w:p w14:paraId="18A8A92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Vue2</w:t>
            </w:r>
          </w:p>
        </w:tc>
      </w:tr>
      <w:tr w14:paraId="3FC3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4" w:type="dxa"/>
            <w:vAlign w:val="center"/>
          </w:tcPr>
          <w:p w14:paraId="41AA46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构建工具</w:t>
            </w:r>
          </w:p>
        </w:tc>
        <w:tc>
          <w:tcPr>
            <w:tcW w:w="6806" w:type="dxa"/>
            <w:vAlign w:val="center"/>
          </w:tcPr>
          <w:p w14:paraId="746E5CF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 xml:space="preserve">Webpack 5.x </w:t>
            </w:r>
          </w:p>
        </w:tc>
      </w:tr>
      <w:tr w14:paraId="20E75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4" w:type="dxa"/>
            <w:vAlign w:val="center"/>
          </w:tcPr>
          <w:p w14:paraId="2A4A6CB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Node版本</w:t>
            </w:r>
          </w:p>
        </w:tc>
        <w:tc>
          <w:tcPr>
            <w:tcW w:w="6806" w:type="dxa"/>
            <w:vAlign w:val="center"/>
          </w:tcPr>
          <w:p w14:paraId="3F04202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v14.21.3</w:t>
            </w:r>
          </w:p>
        </w:tc>
      </w:tr>
      <w:tr w14:paraId="082CF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4" w:type="dxa"/>
            <w:vAlign w:val="center"/>
          </w:tcPr>
          <w:p w14:paraId="3BC416E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前缀</w:t>
            </w:r>
          </w:p>
        </w:tc>
        <w:tc>
          <w:tcPr>
            <w:tcW w:w="6806" w:type="dxa"/>
            <w:vAlign w:val="center"/>
          </w:tcPr>
          <w:p w14:paraId="0C19B1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</w:p>
        </w:tc>
      </w:tr>
    </w:tbl>
    <w:p w14:paraId="5064F3DE"/>
    <w:p w14:paraId="0EF2F141">
      <w:pPr>
        <w:pStyle w:val="3"/>
      </w:pPr>
      <w:r>
        <w:t>后端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6825"/>
      </w:tblGrid>
      <w:tr w14:paraId="286A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2B7BAE4C">
            <w:pPr>
              <w:spacing w:after="0" w:line="240" w:lineRule="auto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类别</w:t>
            </w:r>
          </w:p>
        </w:tc>
        <w:tc>
          <w:tcPr>
            <w:tcW w:w="6825" w:type="dxa"/>
          </w:tcPr>
          <w:p w14:paraId="7096D078">
            <w:pPr>
              <w:spacing w:after="0" w:line="240" w:lineRule="auto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值</w:t>
            </w:r>
          </w:p>
        </w:tc>
      </w:tr>
      <w:tr w14:paraId="5A6D3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57AC7CBE">
            <w:pPr>
              <w:spacing w:after="0" w:line="240" w:lineRule="auto"/>
              <w:jc w:val="center"/>
            </w:pPr>
            <w:r>
              <w:t>后端框架</w:t>
            </w:r>
          </w:p>
        </w:tc>
        <w:tc>
          <w:tcPr>
            <w:tcW w:w="6825" w:type="dxa"/>
          </w:tcPr>
          <w:p w14:paraId="639CC56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Spring Boot 2</w:t>
            </w:r>
          </w:p>
        </w:tc>
      </w:tr>
      <w:tr w14:paraId="27948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774957D5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前缀</w:t>
            </w:r>
          </w:p>
        </w:tc>
        <w:tc>
          <w:tcPr>
            <w:tcW w:w="6825" w:type="dxa"/>
          </w:tcPr>
          <w:p w14:paraId="444EB32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</w:p>
        </w:tc>
      </w:tr>
      <w:tr w14:paraId="39ADF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4" w:type="dxa"/>
          </w:tcPr>
          <w:p w14:paraId="0B12F477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地址示例</w:t>
            </w:r>
          </w:p>
        </w:tc>
        <w:tc>
          <w:tcPr>
            <w:tcW w:w="6825" w:type="dxa"/>
          </w:tcPr>
          <w:p w14:paraId="4C3A6121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</w:p>
        </w:tc>
      </w:tr>
    </w:tbl>
    <w:p w14:paraId="6CB82531"/>
    <w:p w14:paraId="060FA133">
      <w:r>
        <w:rPr>
          <w:b/>
          <w:sz w:val="28"/>
        </w:rPr>
        <w:t>
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7" w:usb1="00000000" w:usb2="00000000" w:usb3="00000000" w:csb0="00000093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A48D8"/>
    <w:rsid w:val="0CA85793"/>
    <w:rsid w:val="1D825A98"/>
    <w:rsid w:val="1DFB3BD9"/>
    <w:rsid w:val="1E480648"/>
    <w:rsid w:val="3EFF2482"/>
    <w:rsid w:val="449C6A74"/>
    <w:rsid w:val="4A7349AA"/>
    <w:rsid w:val="4A8602E5"/>
    <w:rsid w:val="55986B0C"/>
    <w:rsid w:val="5ACC1E8A"/>
    <w:rsid w:val="5AD43B12"/>
    <w:rsid w:val="5D8E14D6"/>
    <w:rsid w:val="64E42D26"/>
    <w:rsid w:val="6A625511"/>
    <w:rsid w:val="770E0614"/>
    <w:rsid w:val="7CA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</Words>
  <Characters>1025</Characters>
  <Lines>0</Lines>
  <Paragraphs>0</Paragraphs>
  <TotalTime>1</TotalTime>
  <ScaleCrop>false</ScaleCrop>
  <LinksUpToDate>false</LinksUpToDate>
  <CharactersWithSpaces>1064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Fn</cp:lastModifiedBy>
  <dcterms:modified xsi:type="dcterms:W3CDTF">2026-03-26T06:16:03Z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001191110000802100433B12000","ProduceID":"file-787910358584773","ReservedCode1":"c1d844f621d69b9a816203f319441023","ContentPropagator":"001191110000802100433B12000","PropagateID":"file-787910358584773","ReservedCode2":"c1d844f621d69b9a816203f319441023"}</vt:lpwstr>
  </property>
  <property fmtid="{D5CDD505-2E9C-101B-9397-08002B2CF9AE}" pid="3" name="KSOTemplateDocerSaveRecord">
    <vt:lpwstr>eyJoZGlkIjoiNmM3NTFjNjIyZDdhMjA5NGVkYWNkY2FhODZiMjg2MmQiLCJ1c2VySWQiOiI4MTU5NTQ1MTMifQ==</vt:lpwstr>
  </property>
  <property fmtid="{D5CDD505-2E9C-101B-9397-08002B2CF9AE}" pid="4" name="KSOProductBuildVer">
    <vt:lpwstr>2052-12.1.0.25225</vt:lpwstr>
  </property>
  <property fmtid="{D5CDD505-2E9C-101B-9397-08002B2CF9AE}" pid="5" name="ICV">
    <vt:lpwstr>3AB69E370CB5402B88232BF28222F7D1_12</vt:lpwstr>
  </property>
</Properties>
</file>